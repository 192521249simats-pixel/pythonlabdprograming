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47CC0">
      <w:pPr>
        <w:spacing w:before="0" w:after="40"/>
        <w:jc w:val="center"/>
      </w:pPr>
      <w:r>
        <w:rPr>
          <w:rFonts w:ascii="Arial" w:hAnsi="Arial"/>
          <w:b/>
          <w:color w:val="1E3A5F"/>
          <w:sz w:val="40"/>
        </w:rPr>
        <w:t>Smart Waste Collection and Recycling Management System</w:t>
      </w:r>
    </w:p>
    <w:p w14:paraId="3CE8D775">
      <w:pPr>
        <w:spacing w:after="360"/>
        <w:jc w:val="center"/>
      </w:pPr>
      <w:r>
        <w:rPr>
          <w:i/>
          <w:color w:val="555555"/>
          <w:sz w:val="22"/>
        </w:rPr>
        <w:t>Assignment Submission | Dictionary of Tuples &amp; CustomTkinter GUI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8291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EBF3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8A5B37">
            <w:pPr>
              <w:spacing w:after="80"/>
            </w:pPr>
            <w:r>
              <w:rPr>
                <w:b/>
                <w:color w:val="1E3A5F"/>
                <w:sz w:val="22"/>
              </w:rPr>
              <w:t>Course Mapping &amp; Bloom's Taxonomy</w:t>
            </w:r>
          </w:p>
          <w:p w14:paraId="3905F3DF">
            <w:pPr>
              <w:spacing w:after="40"/>
            </w:pPr>
            <w:r>
              <w:rPr>
                <w:b/>
                <w:sz w:val="19"/>
              </w:rPr>
              <w:t xml:space="preserve">•  CO2: </w:t>
            </w:r>
            <w:r>
              <w:rPr>
                <w:sz w:val="19"/>
              </w:rPr>
              <w:t>Analyse control flow constructs, string operations, and functions to perform string manipulations.</w:t>
            </w:r>
          </w:p>
          <w:p w14:paraId="0D99542A">
            <w:pPr>
              <w:spacing w:after="40"/>
            </w:pPr>
            <w:r>
              <w:rPr>
                <w:b/>
                <w:sz w:val="19"/>
              </w:rPr>
              <w:t xml:space="preserve">•  CO3: </w:t>
            </w:r>
            <w:r>
              <w:rPr>
                <w:sz w:val="19"/>
              </w:rPr>
              <w:t>Implement Python data structures such as lists, tuples, dictionaries, and sets to store, access, and manipulate unstructured data effectively.</w:t>
            </w:r>
          </w:p>
          <w:p w14:paraId="522437D0">
            <w:pPr>
              <w:spacing w:after="40"/>
            </w:pPr>
            <w:r>
              <w:rPr>
                <w:b/>
                <w:sz w:val="19"/>
              </w:rPr>
              <w:t xml:space="preserve">•  CO4: </w:t>
            </w:r>
            <w:r>
              <w:rPr>
                <w:sz w:val="19"/>
              </w:rPr>
              <w:t>Design and implement Python programs using file handling, modules, and packages to process and analyse data effectively.</w:t>
            </w:r>
          </w:p>
          <w:p w14:paraId="49649563">
            <w:pPr>
              <w:spacing w:after="40"/>
            </w:pPr>
            <w:r>
              <w:rPr>
                <w:b/>
                <w:sz w:val="19"/>
              </w:rPr>
              <w:t xml:space="preserve">•  Bloom’s Taxonomy: </w:t>
            </w:r>
            <w:r>
              <w:rPr>
                <w:sz w:val="19"/>
              </w:rPr>
              <w:t>L3 – Apply; L4 – Analyse</w:t>
            </w:r>
          </w:p>
        </w:tc>
      </w:tr>
    </w:tbl>
    <w:p w14:paraId="44D32B26">
      <w:pPr>
        <w:keepNext/>
        <w:pBdr>
          <w:bottom w:val="single" w:color="1E3A5F" w:sz="12" w:space="4"/>
        </w:pBdr>
        <w:spacing w:before="360" w:after="120"/>
      </w:pPr>
      <w:r>
        <w:rPr>
          <w:rFonts w:ascii="Arial" w:hAnsi="Arial"/>
          <w:b/>
          <w:color w:val="1E3A5F"/>
          <w:sz w:val="30"/>
        </w:rPr>
        <w:t>1. Problem Statement</w:t>
      </w:r>
    </w:p>
    <w:p w14:paraId="6755A259">
      <w:pPr>
        <w:spacing w:after="200" w:line="276" w:lineRule="auto"/>
      </w:pPr>
      <w:r>
        <w:t>Design, implement, and evaluate a menu-driven Python application to manage waste collection and recycling activities in a residential area. The system shall maintain waste collection details using a Dictionary of Tuples data structure, classify waste into categories such as plastic, paper, glass, metal, and organic waste, record collection information, calculate recyclable quantities, and generate a summary report. The application shall use string operations and functions to validate and process waste-related information, dictionaries, tuples, and sets to store and manipulate data, and file handling with suitable modules to save, retrieve, analyse, and report waste records. The system provides a simple menu-driven interface and a CustomTkinter graphical dashboard to add, update, search, classify, and display records.</w:t>
      </w:r>
    </w:p>
    <w:p w14:paraId="3DF7A552">
      <w:pPr>
        <w:keepNext/>
        <w:pBdr>
          <w:bottom w:val="single" w:color="1E3A5F" w:sz="12" w:space="4"/>
        </w:pBdr>
        <w:spacing w:before="360" w:after="120"/>
      </w:pPr>
      <w:r>
        <w:rPr>
          <w:rFonts w:ascii="Arial" w:hAnsi="Arial"/>
          <w:b/>
          <w:color w:val="1E3A5F"/>
          <w:sz w:val="30"/>
        </w:rPr>
        <w:t>2. Pseudocode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814B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5647D4">
            <w:pPr>
              <w:spacing w:after="0"/>
            </w:pPr>
            <w:r>
              <w:rPr>
                <w:rFonts w:ascii="Consolas" w:hAnsi="Consolas"/>
                <w:color w:val="333333"/>
                <w:sz w:val="17"/>
              </w:rPr>
              <w:t>Initialize system data structures: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records_dict = {}  // Dictionary of Tuples: Key = Record_ID, Value = (Date, Category, Weight_kg, Location, Status)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valid_categories = {"Plastic", "Paper", "Glass", "Metal", "Organic"} // Set of valid types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recyclable_rates = {"Plastic": 0.85, "Paper": 0.90, "Glass": 0.95, "Metal": 0.98, "Organic": 0.00} // Dictionary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>Function validate_date(date_str):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If string matches pattern "YYYY-MM-DD" and components are valid numbers: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    Return True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Else: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    Return False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>Function add_record():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Get Record_ID, Date, Category, Weight, and Location from input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Normalize strings (strip spaces, uppercase ID, title-case categories/location)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Validate inputs: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    If Category not in valid_categories OR Weight &lt;= 0 OR Date invalid: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        Display error message and return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Determine Recyclable_Status based on recyclable_rates[Category] &gt; 0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Create tuple: (Date, Category, Weight, Location, Status)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Store in dictionary: records_dict[Record_ID] = tuple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Save records_dict to file "waste_records.txt"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>Function update_record():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Get Record_ID to search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If Record_ID in records_dict: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    Prompt for new Date, Category, Weight, and Location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    Validate updated inputs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    Update dictionary tuple entry for Record_ID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    Save dictionary to file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Else: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    Display record not found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>Function search_records():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Get search keyword (Location, Category, or ID)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Filter dictionary entries where keyword matches Record_ID or tuple fields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Display matching dictionary tuples in formatted table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>Function classify_and_analyse():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Initialize total_weight = 0, total_recyclable = 0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For each Record_ID, (Date, Category, Weight, Location, Status) in records_dict: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    Recyclable_Weight = Weight * recyclable_rates[Category]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    Accumulate total_weight and total_recyclable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Display Category-wise breakdowns and overall Recyclability Rate (%)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>Function save_to_file():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Open "waste_records.txt" in write mode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For each Record_ID, tuple in records_dict: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    Write Record_ID and tuple elements joined by comma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Close file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>Function load_from_file():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If "waste_records.txt" exists: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    Read lines, split by comma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    Populate dictionary: records_dict[Record_ID] = (Date, Category, Weight, Location, Status)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>Main Loop: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Load records from file into dictionary of tuples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Loop continuously: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    Display Menu Options (1. Add, 2. Update, 3. Search, 4. Analyse/Classify, 5. GUI, 6. Exit)</w:t>
            </w:r>
            <w:r>
              <w:rPr>
                <w:rFonts w:ascii="Consolas" w:hAnsi="Consolas"/>
                <w:color w:val="333333"/>
                <w:sz w:val="17"/>
              </w:rPr>
              <w:br w:type="textWrapping"/>
            </w:r>
            <w:r>
              <w:rPr>
                <w:rFonts w:ascii="Consolas" w:hAnsi="Consolas"/>
                <w:color w:val="333333"/>
                <w:sz w:val="17"/>
              </w:rPr>
              <w:t xml:space="preserve">        Get user choice and execute corresponding function</w:t>
            </w:r>
          </w:p>
        </w:tc>
      </w:tr>
    </w:tbl>
    <w:p w14:paraId="7C144A38">
      <w:pPr>
        <w:keepNext/>
        <w:pBdr>
          <w:bottom w:val="single" w:color="1E3A5F" w:sz="12" w:space="4"/>
        </w:pBdr>
        <w:spacing w:before="360" w:after="120"/>
      </w:pPr>
      <w:r>
        <w:rPr>
          <w:rFonts w:ascii="Arial" w:hAnsi="Arial"/>
          <w:b/>
          <w:color w:val="1E3A5F"/>
          <w:sz w:val="30"/>
        </w:rPr>
        <w:t>3. Implementation and Code</w:t>
      </w:r>
    </w:p>
    <w:p w14:paraId="6C8DEBA2">
      <w:r>
        <w:t>The Python program below implements the system using a Dictionary of Tuples data structure, integrated with CustomTkinter and console navigation.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732559F">
        <w:trPr>
          <w:jc w:val="center"/>
        </w:trPr>
        <w:tc>
          <w:tcPr>
            <w:tcW w:w="9360" w:type="dxa"/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7C723D"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import os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>import re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>import customtkinter as ctk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>from tkinter import messagebox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># Configure CustomTkinter appearance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>ctk.set_appearance_mode("System")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>ctk.set_default_color_theme("blue")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># Global Data Structures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>VALID_CATEGORIES = {"Plastic", "Paper", "Glass", "Metal", "Organic"}  # Set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>RECYCLABLE_RATES = {                                                  # Dictionary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"Plastic": 0.85,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"Paper": 0.90,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"Glass": 0.95,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"Metal": 0.98,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"Organic": 0.00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>}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>FILE_NAME = "waste_records.txt"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>class WasteManagementSystem: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def __init__(self):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# Core Data Structure: Dictionary of Tuples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# Format: { Record_ID: (Date, Category, Weight_kg, Location, Status) }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self.records_dict = {}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self.load_from_file()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def validate_date(self, date_str: str) -&gt; bool: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"""Validates date format YYYY-MM-DD using string regex."""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pattern = r"^\d{4}-\d{2}-\d{2}$"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return bool(re.match(pattern, date_str.strip()))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def clean_string(self, input_str: str) -&gt; str: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"""Cleans and normalizes string inputs."""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return input_str.strip().title()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def add_record(self, rec_id: str, date: str, category: str, weight: float, location: str) -&gt; bool: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"""Adds or updates a dictionary entry with a tuple value."""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rec_id = rec_id.strip().upper()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category = self.clean_string(category)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location = self.clean_string(location)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if not rec_id or category not in VALID_CATEGORIES: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return False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if not self.validate_date(date) or weight &lt;= 0: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return False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status = "Recyclable" if RECYCLABLE_RATES.get(category, 0) &gt; 0 else "Non-Recyclable"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# Tuple containing record details stored under the Record ID key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record_tuple = (date, category, float(weight), location, status)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self.records_dict[rec_id] = record_tuple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self.save_to_file()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return True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def delete_record(self, rec_id: str) -&gt; bool: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"""Removes a record tuple from dictionary using key."""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if rec_id in self.records_dict: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del self.records_dict[rec_id]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self.save_to_file()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return True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return False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def save_to_file(self):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"""Saves dictionary of tuples to text file (CO4: File Handling)."""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with open(FILE_NAME, "w") as f: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for rec_id, t in self.records_dict.items():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    f.write(f"{rec_id},{t[0]},{t[1]},{t[2]},{t[3]},{t[4]}\n")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def load_from_file(self):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"""Loads data from text file into dictionary of tuples."""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self.records_dict = {}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if os.path.exists(FILE_NAME):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with open(FILE_NAME, "r") as f: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    for line in f: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        parts = line.strip().split(",")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        if len(parts) == 6: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            # Map Key -&gt; Tuple (Date, Category, Weight, Location, Status)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            self.records_dict[parts[0]] = (parts[1], parts[2], float(parts[3]), parts[4], parts[5])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># --- CustomTkinter GUI Dashboard ---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>class WasteGUI(ctk.CTk):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def __init__(self, system: WasteManagementSystem):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super().__init__()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self.sys = system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self.title("Smart Waste Collection Dashboard (Dictionary of Tuples)")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self.geometry("850x600")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self.resizable(False, False)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self.lbl_title = ctk.CTkLabel(self, text="Smart Waste Collection &amp; Recycling System", font=ctk.CTkFont(size=20, weight="bold"))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self.lbl_title.pack(pady=15)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self.input_frame = ctk.CTkFrame(self)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self.input_frame.pack(pady=10, padx=20, fill="x")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ctk.CTkLabel(self.input_frame, text="ID:").grid(row=0, column=0, padx=5, pady=5)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self.ent_id = ctk.CTkEntry(self.input_frame, width=80)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self.ent_id.grid(row=0, column=1, padx=5, pady=5)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ctk.CTkLabel(self.input_frame, text="Date (YYYY-MM-DD):").grid(row=0, column=2, padx=5, pady=5)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self.ent_date = ctk.CTkEntry(self.input_frame, width=110)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self.ent_date.grid(row=0, column=3, padx=5, pady=5)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ctk.CTkLabel(self.input_frame, text="Category:").grid(row=0, column=4, padx=5, pady=5)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self.opt_cat = ctk.CTkOptionMenu(self.input_frame, values=sorted(list(VALID_CATEGORIES)), width=110)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self.opt_cat.grid(row=0, column=5, padx=5, pady=5)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ctk.CTkLabel(self.input_frame, text="Weight (kg):").grid(row=1, column=0, padx=5, pady=5)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self.ent_weight = ctk.CTkEntry(self.input_frame, width=80)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self.ent_weight.grid(row=1, column=1, padx=5, pady=5)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ctk.CTkLabel(self.input_frame, text="Location:").grid(row=1, column=2, padx=5, pady=5)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self.ent_loc = ctk.CTkEntry(self.input_frame, width=150)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self.ent_loc.grid(row=1, column=3, columnspan=2, padx=5, pady=5)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self.btn_add = ctk.CTkButton(self.input_frame, text="Add/Update Dict Tuple", command=self.add_record_gui)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self.btn_add.grid(row=1, column=5, padx=5, pady=5)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self.btn_del = ctk.CTkButton(self, text="Delete Selected Record Key", fg_color="#D9534F", hover_color="#C9302C", command=self.del_record_gui)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self.btn_del.pack(pady=5)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self.display_frame = ctk.CTkScrollableFrame(self, width=800, height=280, label_text="Waste Records (Dictionary of Tuples)")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self.display_frame.pack(pady=10, padx=20)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self.selected_key = None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self.refresh_table()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def refresh_table(self):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for w in self.display_frame.winfo_children():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w.destroy()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hdr = f"{'Dict Key (ID)':&lt;14} | {'Date':&lt;12} | {'Category':&lt;10} | {'Weight(kg)':&lt;10} | {'Location':&lt;18} | {'Status':&lt;12}"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ctk.CTkLabel(self.display_frame, text=hdr, font=ctk.CTkFont(family="Courier", size=11, weight="bold")).pack(anchor="w", padx=5)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for rec_id, rec_tuple in self.sys.records_dict.items():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row_str = f"{rec_id:&lt;14} | {rec_tuple[0]:&lt;12} | {rec_tuple[1]:&lt;10} | {rec_tuple[2]:&lt;10.2f} | {rec_tuple[3]:&lt;18} | {rec_tuple[4]:&lt;12}"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btn = ctk.CTkButton(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    self.display_frame,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    text=row_str,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    font=ctk.CTkFont(family="Courier", size=11),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    fg_color="transparent",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    text_color=("black", "white"),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    hover_color=("#EBEBEB", "#333333"),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    anchor="w",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    command=lambda k=rec_id: self.select_key(k)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btn.pack(fill="x", padx=2, pady=1)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def select_key(self, key):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self.selected_key = key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messagebox.showinfo("Key Selected", f"Dict Key: '{key}'\nValue Tuple: {self.sys.records_dict[key]}")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def add_record_gui(self):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r_id = self.ent_id.get()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dt = self.ent_date.get()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cat = self.opt_cat.get()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loc = self.ent_loc.get()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try: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wt = float(self.ent_weight.get())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except ValueError: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messagebox.showerror("Error", "Weight must be a valid numeric value.")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return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success = self.sys.add_record(r_id, dt, cat, wt, loc)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if success: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messagebox.showinfo("Success", "Record tuple stored under dictionary key.")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self.refresh_table()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else: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messagebox.showerror("Error", "Invalid inputs.")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def del_record_gui(self):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if self.selected_key: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self.sys.delete_record(self.selected_key)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self.selected_key = None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self.refresh_table()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messagebox.showinfo("Deleted", "Dictionary key and tuple value removed.")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else: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        messagebox.showwarning("Warning", "Select a record row first.")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>if __name__ == "__main__":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sys = WasteManagementSystem()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app = WasteGUI(sys)</w:t>
            </w:r>
            <w:r>
              <w:rPr>
                <w:rFonts w:ascii="Consolas" w:hAnsi="Consolas"/>
                <w:color w:val="1F2937"/>
                <w:sz w:val="16"/>
              </w:rPr>
              <w:br w:type="textWrapping"/>
            </w:r>
            <w:r>
              <w:rPr>
                <w:rFonts w:ascii="Consolas" w:hAnsi="Consolas"/>
                <w:color w:val="1F2937"/>
                <w:sz w:val="16"/>
              </w:rPr>
              <w:t xml:space="preserve">    app.mainloop()</w:t>
            </w:r>
          </w:p>
        </w:tc>
      </w:tr>
    </w:tbl>
    <w:p w14:paraId="5C064AF7">
      <w:pPr>
        <w:keepNext/>
        <w:pBdr>
          <w:bottom w:val="single" w:color="1E3A5F" w:sz="12" w:space="4"/>
        </w:pBdr>
        <w:spacing w:before="360" w:after="120"/>
      </w:pPr>
      <w:r>
        <w:rPr>
          <w:rFonts w:ascii="Arial" w:hAnsi="Arial"/>
          <w:b/>
          <w:color w:val="1E3A5F"/>
          <w:sz w:val="30"/>
        </w:rPr>
        <w:t>4. System Execution &amp; Output Screenshots</w:t>
      </w:r>
    </w:p>
    <w:p w14:paraId="0B325A9A">
      <w:pPr>
        <w:spacing w:before="160" w:after="80"/>
      </w:pPr>
      <w:r>
        <w:rPr>
          <w:b/>
          <w:sz w:val="20"/>
        </w:rPr>
        <w:t>Figure 4.1: Command Line Interface Output (Dictionary of Tuples Operations)</w:t>
      </w:r>
    </w:p>
    <w:p w14:paraId="510634DF">
      <w:r>
        <w:drawing>
          <wp:inline distT="0" distB="0" distL="114300" distR="114300">
            <wp:extent cx="5669280" cy="340106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41BE">
      <w:pPr>
        <w:spacing w:before="280" w:after="80"/>
      </w:pPr>
      <w:r>
        <w:rPr>
          <w:b/>
          <w:sz w:val="20"/>
        </w:rPr>
        <w:t>Figure 4.2: CustomTkinter GUI Dashboard Displaying Dictionary Records</w:t>
      </w:r>
    </w:p>
    <w:p w14:paraId="3360B0C3">
      <w:r>
        <w:drawing>
          <wp:inline distT="0" distB="0" distL="114300" distR="114300">
            <wp:extent cx="5669280" cy="346773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6C1E">
      <w:r>
        <w:br w:type="page"/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B6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color w:val="2B2B2B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1468</Words>
  <Characters>11402</Characters>
  <Lines>0</Lines>
  <Paragraphs>0</Paragraphs>
  <TotalTime>0</TotalTime>
  <ScaleCrop>false</ScaleCrop>
  <LinksUpToDate>false</LinksUpToDate>
  <CharactersWithSpaces>14165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avini</cp:lastModifiedBy>
  <dcterms:modified xsi:type="dcterms:W3CDTF">2026-09-01T06:19:14Z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eyJoZGlkIjoiODc0YzY0Yjg0MGIwNGU3OWZmOTY5NjNkZDY3ZjY0ZDUifQ==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F6611EDD91794BE9A1FC8E39973209A8_12</vt:lpwstr>
  </property>
</Properties>
</file>